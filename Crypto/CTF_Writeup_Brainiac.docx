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E2F62">
      <w:pPr>
        <w:pStyle w:val="36"/>
      </w:pPr>
      <w:r>
        <w:t>CTF Write-Up: Brainiac</w:t>
      </w:r>
    </w:p>
    <w:p w14:paraId="3252E3D4">
      <w:pPr>
        <w:pStyle w:val="2"/>
      </w:pPr>
      <w:r>
        <w:t>Step 1 — Identify the Language</w:t>
      </w:r>
    </w:p>
    <w:p w14:paraId="004FFA7B">
      <w:r>
        <w:t>The contents of challenge.txt resemble:</w:t>
      </w:r>
      <w:r>
        <w:br w:type="textWrapping"/>
      </w:r>
      <w:r>
        <w:t>+ - (increment/decrement)</w:t>
      </w:r>
      <w:r>
        <w:br w:type="textWrapping"/>
      </w:r>
      <w:r>
        <w:t>&gt; &lt; (pointer movement)</w:t>
      </w:r>
      <w:r>
        <w:br w:type="textWrapping"/>
      </w:r>
      <w:r>
        <w:t>. (output)</w:t>
      </w:r>
      <w:r>
        <w:br w:type="textWrapping"/>
      </w:r>
      <w:r>
        <w:t>[ ] (loops)</w:t>
      </w:r>
      <w:bookmarkStart w:id="0" w:name="_GoBack"/>
      <w:bookmarkEnd w:id="0"/>
    </w:p>
    <w:p w14:paraId="003A9E90">
      <w:pPr>
        <w:pStyle w:val="2"/>
      </w:pPr>
      <w:r>
        <w:t>Step 2 — Decode</w:t>
      </w:r>
    </w:p>
    <w:p w14:paraId="5AFF4056">
      <w:r>
        <w:t>Ran the code using a interpreter, which produced the flag.</w:t>
      </w:r>
    </w:p>
    <w:p w14:paraId="6DC8B102">
      <w:pPr>
        <w:pStyle w:val="2"/>
      </w:pPr>
      <w:r>
        <w:t>Output</w:t>
      </w:r>
    </w:p>
    <w:p w14:paraId="4C0FB462">
      <w:r>
        <w:t>CIT{Wh@t_in_th3_w0rld_i$_th1s_l@ngu@g3}</w:t>
      </w:r>
    </w:p>
    <w:p w14:paraId="5E537EFF">
      <w:pPr>
        <w:pStyle w:val="2"/>
      </w:pPr>
      <w:r>
        <w:t>Flag</w:t>
      </w:r>
    </w:p>
    <w:p w14:paraId="47453611">
      <w:r>
        <w:t>CIT{Wh@t_in_th3_w0rld_i$_th1s_l@ngu@g3}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DA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322</Characters>
  <Lines>0</Lines>
  <Paragraphs>0</Paragraphs>
  <TotalTime>0</TotalTime>
  <ScaleCrop>false</ScaleCrop>
  <LinksUpToDate>false</LinksUpToDate>
  <CharactersWithSpaces>357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BVR4J</cp:lastModifiedBy>
  <dcterms:modified xsi:type="dcterms:W3CDTF">2026-04-20T21:41:43Z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eyJoZGlkIjoiY2E2OWU4NmQ1MDdlNjc3ZDVjZGRhZGQzOWE3NmM3YWQifQ==</vt:lpwstr>
  </property>
  <property fmtid="{D5CDD505-2E9C-101B-9397-08002B2CF9AE}" pid="3" name="KSOProductBuildVer">
    <vt:lpwstr>1033-12.1.0.25830</vt:lpwstr>
  </property>
  <property fmtid="{D5CDD505-2E9C-101B-9397-08002B2CF9AE}" pid="4" name="ICV">
    <vt:lpwstr>3F722EDF7EE441B2A6D476ABDA2ACA01_13</vt:lpwstr>
  </property>
</Properties>
</file>